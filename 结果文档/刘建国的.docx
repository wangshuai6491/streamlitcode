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D4769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家庭土地承包经营权证（范本）</w:t>
      </w:r>
    </w:p>
    <w:p w14:paraId="7BF0949F">
      <w:pPr>
        <w:rPr>
          <w:rFonts w:hint="eastAsia" w:ascii="黑体" w:hAnsi="黑体" w:eastAsia="黑体" w:cs="黑体"/>
        </w:rPr>
      </w:pPr>
    </w:p>
    <w:p w14:paraId="48AFF5D2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户主姓名：刘建国</w:t>
      </w:r>
    </w:p>
    <w:p w14:paraId="5EFE0961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家庭住址：广州市天河区天河路385号</w:t>
      </w:r>
    </w:p>
    <w:p w14:paraId="1A93A1CC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承包证编号：粤农承2026003</w:t>
      </w:r>
    </w:p>
    <w:p w14:paraId="5276F664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承包地块位置：村西水田5块、村北旱地2块</w:t>
      </w:r>
    </w:p>
    <w:p w14:paraId="660251A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承包土地总面积：8.7 亩</w:t>
      </w:r>
    </w:p>
    <w:p w14:paraId="3BC0C25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承包期限：2026-01-01 至 2056-01-01</w:t>
      </w:r>
    </w:p>
    <w:p w14:paraId="45E45D4A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发证单位：广州市天河区天河村委会</w:t>
      </w:r>
    </w:p>
    <w:p w14:paraId="3AE406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———————————————————————————————————————</w:t>
      </w:r>
    </w:p>
    <w:p w14:paraId="5186C5EB">
      <w:pPr>
        <w:pStyle w:val="3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家庭成员信息登记表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C99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932091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34" w:type="dxa"/>
            <w:vAlign w:val="center"/>
          </w:tcPr>
          <w:p w14:paraId="547514A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1234" w:type="dxa"/>
            <w:vAlign w:val="center"/>
          </w:tcPr>
          <w:p w14:paraId="60E53A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性别</w:t>
            </w:r>
          </w:p>
        </w:tc>
        <w:tc>
          <w:tcPr>
            <w:tcW w:w="1234" w:type="dxa"/>
            <w:vAlign w:val="center"/>
          </w:tcPr>
          <w:p w14:paraId="2ED5EB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年龄</w:t>
            </w:r>
          </w:p>
        </w:tc>
        <w:tc>
          <w:tcPr>
            <w:tcW w:w="1234" w:type="dxa"/>
            <w:vAlign w:val="center"/>
          </w:tcPr>
          <w:p w14:paraId="207CC5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与户主关系</w:t>
            </w:r>
          </w:p>
        </w:tc>
        <w:tc>
          <w:tcPr>
            <w:tcW w:w="1234" w:type="dxa"/>
            <w:vAlign w:val="center"/>
          </w:tcPr>
          <w:p w14:paraId="723AC5F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身份证号</w:t>
            </w:r>
          </w:p>
        </w:tc>
        <w:tc>
          <w:tcPr>
            <w:tcW w:w="1234" w:type="dxa"/>
            <w:vAlign w:val="center"/>
          </w:tcPr>
          <w:p w14:paraId="16DE861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是否承包成员</w:t>
            </w:r>
          </w:p>
        </w:tc>
      </w:tr>
      <w:tr w14:paraId="3925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34" w:type="dxa"/>
            <w:vAlign w:val="center"/>
          </w:tcPr>
          <w:p>
            <w:r>
              <w:t>1</w:t>
            </w:r>
          </w:p>
        </w:tc>
        <w:tc>
          <w:tcPr>
            <w:tcW w:w="1234" w:type="dxa"/>
            <w:vAlign w:val="center"/>
          </w:tcPr>
          <w:p>
            <w:r>
              <w:t>刘建国</w:t>
            </w:r>
          </w:p>
        </w:tc>
        <w:tc>
          <w:tcPr>
            <w:tcW w:w="1234" w:type="dxa"/>
            <w:vAlign w:val="center"/>
          </w:tcPr>
          <w:p>
            <w:r>
              <w:t>男</w:t>
            </w:r>
          </w:p>
        </w:tc>
        <w:tc>
          <w:tcPr>
            <w:tcW w:w="1234" w:type="dxa"/>
            <w:vAlign w:val="center"/>
          </w:tcPr>
          <w:p>
            <w:r>
              <w:t>48</w:t>
            </w:r>
          </w:p>
        </w:tc>
        <w:tc>
          <w:tcPr>
            <w:tcW w:w="1234" w:type="dxa"/>
            <w:vAlign w:val="center"/>
          </w:tcPr>
          <w:p>
            <w:r>
              <w:t>户主</w:t>
            </w:r>
          </w:p>
        </w:tc>
        <w:tc>
          <w:tcPr>
            <w:tcW w:w="1234" w:type="dxa"/>
            <w:vAlign w:val="center"/>
          </w:tcPr>
          <w:p>
            <w:r>
              <w:t>440106197808081234</w:t>
            </w:r>
          </w:p>
        </w:tc>
        <w:tc>
          <w:tcPr>
            <w:tcW w:w="1234" w:type="dxa"/>
            <w:vAlign w:val="center"/>
          </w:tcPr>
          <w:p>
            <w:r>
              <w:t>是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陈秀兰</w:t>
            </w:r>
          </w:p>
        </w:tc>
        <w:tc>
          <w:tcPr>
            <w:tcW w:type="dxa" w:w="1234"/>
          </w:tcPr>
          <w:p>
            <w:r>
              <w:t>女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配偶</w:t>
            </w:r>
          </w:p>
        </w:tc>
        <w:tc>
          <w:tcPr>
            <w:tcW w:type="dxa" w:w="1234"/>
          </w:tcPr>
          <w:p>
            <w:r>
              <w:t>440106198109095678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刘志强</w:t>
            </w:r>
          </w:p>
        </w:tc>
        <w:tc>
          <w:tcPr>
            <w:tcW w:type="dxa" w:w="1234"/>
          </w:tcPr>
          <w:p>
            <w:r>
              <w:t>男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长子</w:t>
            </w:r>
          </w:p>
        </w:tc>
        <w:tc>
          <w:tcPr>
            <w:tcW w:type="dxa" w:w="1234"/>
          </w:tcPr>
          <w:p>
            <w:r>
              <w:t>440106200603039012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刘美丽</w:t>
            </w:r>
          </w:p>
        </w:tc>
        <w:tc>
          <w:tcPr>
            <w:tcW w:type="dxa" w:w="1234"/>
          </w:tcPr>
          <w:p>
            <w:r>
              <w:t>女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长女</w:t>
            </w:r>
          </w:p>
        </w:tc>
        <w:tc>
          <w:tcPr>
            <w:tcW w:type="dxa" w:w="1234"/>
          </w:tcPr>
          <w:p>
            <w:r>
              <w:t>440106201005053456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刘老夫</w:t>
            </w:r>
          </w:p>
        </w:tc>
        <w:tc>
          <w:tcPr>
            <w:tcW w:type="dxa" w:w="1234"/>
          </w:tcPr>
          <w:p>
            <w:r>
              <w:t>男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父亲</w:t>
            </w:r>
          </w:p>
        </w:tc>
        <w:tc>
          <w:tcPr>
            <w:tcW w:type="dxa" w:w="1234"/>
          </w:tcPr>
          <w:p>
            <w:r>
              <w:t>440106195402027890</w:t>
            </w:r>
          </w:p>
        </w:tc>
        <w:tc>
          <w:tcPr>
            <w:tcW w:type="dxa" w:w="1234"/>
          </w:tcPr>
          <w:p>
            <w:r>
              <w:t>否</w:t>
            </w:r>
          </w:p>
        </w:tc>
      </w:tr>
    </w:tbl>
    <w:p w14:paraId="7144DCE2">
      <w:pPr>
        <w:rPr>
          <w:rFonts w:hint="eastAsia" w:ascii="黑体" w:hAnsi="黑体" w:eastAsia="黑体" w:cs="黑体"/>
        </w:rPr>
      </w:pPr>
    </w:p>
    <w:p w14:paraId="0AAF5BB8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本户承诺以上信息真实有效，签字：_________</w:t>
      </w:r>
    </w:p>
    <w:p w14:paraId="320B8FAF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日期：2026-01-19</w:t>
      </w:r>
    </w:p>
    <w:p w14:paraId="3A4FCC00">
      <w:pPr>
        <w:pStyle w:val="3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测试</w:t>
      </w:r>
      <w:r>
        <w:rPr>
          <w:rFonts w:hint="default" w:ascii="黑体" w:hAnsi="黑体" w:eastAsia="黑体" w:cs="黑体"/>
          <w:lang w:val="en-US" w:eastAsia="zh-CN"/>
        </w:rPr>
        <w:t>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EF3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 w14:paraId="4F8167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14" w:type="dxa"/>
            <w:vAlign w:val="bottom"/>
          </w:tcPr>
          <w:p w14:paraId="4BA857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测试表A</w:t>
            </w:r>
          </w:p>
        </w:tc>
        <w:tc>
          <w:tcPr>
            <w:tcW w:w="2214" w:type="dxa"/>
            <w:vAlign w:val="bottom"/>
          </w:tcPr>
          <w:p w14:paraId="4DD7AD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试表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214" w:type="dxa"/>
            <w:vAlign w:val="bottom"/>
          </w:tcPr>
          <w:p w14:paraId="61C7A7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测试表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65FA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>
            <w:r>
              <w:t>1</w:t>
            </w:r>
          </w:p>
        </w:tc>
        <w:tc>
          <w:tcPr>
            <w:tcW w:w="2214" w:type="dxa"/>
            <w:vAlign w:val="bottom"/>
          </w:tcPr>
          <w:p>
            <w:r>
              <w:t>Q</w:t>
            </w:r>
          </w:p>
        </w:tc>
        <w:tc>
          <w:tcPr>
            <w:tcW w:w="2214" w:type="dxa"/>
            <w:vAlign w:val="bottom"/>
          </w:tcPr>
          <w:p>
            <w:r>
              <w:t>W</w:t>
            </w:r>
          </w:p>
        </w:tc>
        <w:tc>
          <w:tcPr>
            <w:tcW w:w="2214" w:type="dxa"/>
            <w:vAlign w:val="bottom"/>
          </w:tcPr>
          <w:p>
            <w:r>
              <w:t>E</w:t>
            </w:r>
          </w:p>
        </w:tc>
      </w:tr>
    </w:tbl>
    <w:p w14:paraId="0170566C">
      <w:pPr>
        <w:rPr>
          <w:rFonts w:hint="default"/>
          <w:lang w:val="en-US" w:eastAsia="zh-CN"/>
        </w:rPr>
      </w:pPr>
    </w:p>
    <w:p w14:paraId="20B217B2">
      <w:pPr>
        <w:rPr>
          <w:rFonts w:hint="default" w:ascii="黑体" w:hAnsi="黑体" w:eastAsia="黑体" w:cs="黑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60FCC"/>
    <w:rsid w:val="19101792"/>
    <w:rsid w:val="1C737230"/>
    <w:rsid w:val="2A2B570A"/>
    <w:rsid w:val="34FB1BE7"/>
    <w:rsid w:val="48475EDC"/>
    <w:rsid w:val="6D6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323</Characters>
  <Lines>0</Lines>
  <Paragraphs>0</Paragraphs>
  <TotalTime>2</TotalTime>
  <ScaleCrop>false</ScaleCrop>
  <LinksUpToDate>false</LinksUpToDate>
  <CharactersWithSpaces>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王帅</cp:lastModifiedBy>
  <dcterms:modified xsi:type="dcterms:W3CDTF">2026-01-21T14:10:21Z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eyJoZGlkIjoiOWI4Yzc5Y2RmMzNkZTZhZTI0NjcwZDRiMDczMDE1MWEiLCJ1c2VySWQiOiIzNDkxODY3ODYifQ==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F7730DE38FEE42419EB5B76D02A3C22E_12</vt:lpwstr>
  </property>
</Properties>
</file>