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4769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家庭土地承包经营权证（范本）</w:t>
      </w:r>
    </w:p>
    <w:p w14:paraId="7BF0949F">
      <w:pPr>
        <w:rPr>
          <w:rFonts w:hint="eastAsia" w:ascii="黑体" w:hAnsi="黑体" w:eastAsia="黑体" w:cs="黑体"/>
        </w:rPr>
      </w:pPr>
    </w:p>
    <w:p w14:paraId="48AFF5D2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户主姓名：王老太</w:t>
      </w:r>
    </w:p>
    <w:p w14:paraId="5EFE0961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家庭住址：上海市浦东新区张江路66号</w:t>
      </w:r>
    </w:p>
    <w:p w14:paraId="1A93A1CC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承包证编号：沪农承2026002</w:t>
      </w:r>
    </w:p>
    <w:p w14:paraId="5276F664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承包地块位置：村南自留地1块</w:t>
      </w:r>
    </w:p>
    <w:p w14:paraId="660251A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承包土地总面积：1.0 亩</w:t>
      </w:r>
    </w:p>
    <w:p w14:paraId="3BC0C25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承包期限：2026-01-01 至 2056-01-01</w:t>
      </w:r>
    </w:p>
    <w:p w14:paraId="45E45D4A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发证单位：上海市浦东新区张江村委会</w:t>
      </w:r>
    </w:p>
    <w:p w14:paraId="3AE40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———————————————————————————————————————</w:t>
      </w:r>
    </w:p>
    <w:p w14:paraId="5186C5EB">
      <w:pPr>
        <w:pStyle w:val="3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家庭成员信息登记表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C9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932091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34" w:type="dxa"/>
            <w:vAlign w:val="center"/>
          </w:tcPr>
          <w:p w14:paraId="547514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1234" w:type="dxa"/>
            <w:vAlign w:val="center"/>
          </w:tcPr>
          <w:p w14:paraId="60E53A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性别</w:t>
            </w:r>
          </w:p>
        </w:tc>
        <w:tc>
          <w:tcPr>
            <w:tcW w:w="1234" w:type="dxa"/>
            <w:vAlign w:val="center"/>
          </w:tcPr>
          <w:p w14:paraId="2ED5EB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年龄</w:t>
            </w:r>
          </w:p>
        </w:tc>
        <w:tc>
          <w:tcPr>
            <w:tcW w:w="1234" w:type="dxa"/>
            <w:vAlign w:val="center"/>
          </w:tcPr>
          <w:p w14:paraId="207CC5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与户主关系</w:t>
            </w:r>
          </w:p>
        </w:tc>
        <w:tc>
          <w:tcPr>
            <w:tcW w:w="1234" w:type="dxa"/>
            <w:vAlign w:val="center"/>
          </w:tcPr>
          <w:p w14:paraId="723AC5F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身份证号</w:t>
            </w:r>
          </w:p>
        </w:tc>
        <w:tc>
          <w:tcPr>
            <w:tcW w:w="1234" w:type="dxa"/>
            <w:vAlign w:val="center"/>
          </w:tcPr>
          <w:p w14:paraId="16DE861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是否承包成员</w:t>
            </w:r>
          </w:p>
        </w:tc>
      </w:tr>
      <w:tr w14:paraId="3925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34" w:type="dxa"/>
            <w:vAlign w:val="center"/>
          </w:tcPr>
          <w:p>
            <w:r>
              <w:t>1</w:t>
            </w:r>
          </w:p>
        </w:tc>
        <w:tc>
          <w:tcPr>
            <w:tcW w:w="1234" w:type="dxa"/>
            <w:vAlign w:val="center"/>
          </w:tcPr>
          <w:p>
            <w:r>
              <w:t>王老太</w:t>
            </w:r>
          </w:p>
        </w:tc>
        <w:tc>
          <w:tcPr>
            <w:tcW w:w="1234" w:type="dxa"/>
            <w:vAlign w:val="center"/>
          </w:tcPr>
          <w:p>
            <w:r>
              <w:t>女</w:t>
            </w:r>
          </w:p>
        </w:tc>
        <w:tc>
          <w:tcPr>
            <w:tcW w:w="1234" w:type="dxa"/>
            <w:vAlign w:val="center"/>
          </w:tcPr>
          <w:p>
            <w:r>
              <w:t>78</w:t>
            </w:r>
          </w:p>
        </w:tc>
        <w:tc>
          <w:tcPr>
            <w:tcW w:w="1234" w:type="dxa"/>
            <w:vAlign w:val="center"/>
          </w:tcPr>
          <w:p>
            <w:r>
              <w:t>户主</w:t>
            </w:r>
          </w:p>
        </w:tc>
        <w:tc>
          <w:tcPr>
            <w:tcW w:w="1234" w:type="dxa"/>
            <w:vAlign w:val="center"/>
          </w:tcPr>
          <w:p>
            <w:r>
              <w:t>310115194805056789</w:t>
            </w:r>
          </w:p>
        </w:tc>
        <w:tc>
          <w:tcPr>
            <w:tcW w:w="1234" w:type="dxa"/>
            <w:vAlign w:val="center"/>
          </w:tcPr>
          <w:p>
            <w:r>
              <w:t>是</w:t>
            </w:r>
          </w:p>
        </w:tc>
      </w:tr>
    </w:tbl>
    <w:p w14:paraId="7144DCE2">
      <w:pPr>
        <w:rPr>
          <w:rFonts w:hint="eastAsia" w:ascii="黑体" w:hAnsi="黑体" w:eastAsia="黑体" w:cs="黑体"/>
        </w:rPr>
      </w:pPr>
    </w:p>
    <w:p w14:paraId="0AAF5BB8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本户承诺以上信息真实有效，签字：_________</w:t>
      </w:r>
    </w:p>
    <w:p w14:paraId="320B8FAF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日期：2026-01-19</w:t>
      </w:r>
    </w:p>
    <w:p w14:paraId="3A4FCC00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测试</w:t>
      </w:r>
      <w:r>
        <w:rPr>
          <w:rFonts w:hint="default" w:ascii="黑体" w:hAnsi="黑体" w:eastAsia="黑体" w:cs="黑体"/>
          <w:lang w:val="en-US" w:eastAsia="zh-CN"/>
        </w:rPr>
        <w:t>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EF3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 w14:paraId="4F8167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4" w:type="dxa"/>
            <w:vAlign w:val="bottom"/>
          </w:tcPr>
          <w:p w14:paraId="4BA857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测试表A</w:t>
            </w:r>
          </w:p>
        </w:tc>
        <w:tc>
          <w:tcPr>
            <w:tcW w:w="2214" w:type="dxa"/>
            <w:vAlign w:val="bottom"/>
          </w:tcPr>
          <w:p w14:paraId="4DD7A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试表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214" w:type="dxa"/>
            <w:vAlign w:val="bottom"/>
          </w:tcPr>
          <w:p w14:paraId="61C7A7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测试表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65FA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>
            <w:r>
              <w:t>1</w:t>
            </w:r>
          </w:p>
        </w:tc>
        <w:tc>
          <w:tcPr>
            <w:tcW w:w="2214" w:type="dxa"/>
            <w:vAlign w:val="bottom"/>
          </w:tcPr>
          <w:p>
            <w:r>
              <w:t>1</w:t>
            </w:r>
          </w:p>
        </w:tc>
        <w:tc>
          <w:tcPr>
            <w:tcW w:w="2214" w:type="dxa"/>
            <w:vAlign w:val="bottom"/>
          </w:tcPr>
          <w:p>
            <w:r>
              <w:t>3</w:t>
            </w:r>
          </w:p>
        </w:tc>
        <w:tc>
          <w:tcPr>
            <w:tcW w:w="2214" w:type="dxa"/>
            <w:vAlign w:val="bottom"/>
          </w:tcPr>
          <w:p>
            <w:r>
              <w:t>5</w:t>
            </w:r>
          </w:p>
        </w:tc>
      </w:tr>
      <w:tr>
        <w:trPr/>
        <w:tc>
          <w:tcPr>
            <w:tcW w:type="dxa" w:w="2214"/>
          </w:tcPr>
          <w:p>
            <w:r>
              <w:t>2</w:t>
            </w:r>
          </w:p>
        </w:tc>
        <w:tc>
          <w:tcPr>
            <w:tcW w:type="dxa" w:w="2214"/>
          </w:tcPr>
          <w:p>
            <w:r>
              <w:t>2</w:t>
            </w:r>
          </w:p>
        </w:tc>
        <w:tc>
          <w:tcPr>
            <w:tcW w:type="dxa" w:w="2214"/>
          </w:tcPr>
          <w:p>
            <w:r>
              <w:t>4</w:t>
            </w:r>
          </w:p>
        </w:tc>
        <w:tc>
          <w:tcPr>
            <w:tcW w:type="dxa" w:w="2214"/>
          </w:tcPr>
          <w:p>
            <w:r>
              <w:t>6</w:t>
            </w:r>
          </w:p>
        </w:tc>
      </w:tr>
    </w:tbl>
    <w:p w14:paraId="0170566C">
      <w:pPr>
        <w:rPr>
          <w:rFonts w:hint="default"/>
          <w:lang w:val="en-US" w:eastAsia="zh-CN"/>
        </w:rPr>
      </w:pPr>
    </w:p>
    <w:p w14:paraId="20B217B2">
      <w:pPr>
        <w:rPr>
          <w:rFonts w:hint="default" w:ascii="黑体" w:hAnsi="黑体" w:eastAsia="黑体" w:cs="黑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60FCC"/>
    <w:rsid w:val="19101792"/>
    <w:rsid w:val="1C737230"/>
    <w:rsid w:val="2A2B570A"/>
    <w:rsid w:val="34FB1BE7"/>
    <w:rsid w:val="48475EDC"/>
    <w:rsid w:val="6D6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323</Characters>
  <Lines>0</Lines>
  <Paragraphs>0</Paragraphs>
  <TotalTime>2</TotalTime>
  <ScaleCrop>false</ScaleCrop>
  <LinksUpToDate>false</LinksUpToDate>
  <CharactersWithSpaces>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王帅</cp:lastModifiedBy>
  <dcterms:modified xsi:type="dcterms:W3CDTF">2026-01-21T14:10:21Z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eyJoZGlkIjoiOWI4Yzc5Y2RmMzNkZTZhZTI0NjcwZDRiMDczMDE1MWEiLCJ1c2VySWQiOiIzNDkxODY3ODYifQ==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F7730DE38FEE42419EB5B76D02A3C22E_12</vt:lpwstr>
  </property>
</Properties>
</file>