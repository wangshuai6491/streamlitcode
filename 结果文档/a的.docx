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D4769">
      <w:pPr>
        <w:pStyle w:val="31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家庭土地承包经营权证（范本）</w:t>
      </w:r>
    </w:p>
    <w:p w14:paraId="7BF0949F">
      <w:pPr>
        <w:rPr>
          <w:rFonts w:hint="eastAsia" w:ascii="黑体" w:hAnsi="黑体" w:eastAsia="黑体" w:cs="黑体"/>
        </w:rPr>
      </w:pPr>
    </w:p>
    <w:p w14:paraId="48AFF5D2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户主姓名：ASDA</w:t>
      </w:r>
    </w:p>
    <w:p w14:paraId="5EFE0961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家庭住址：广州市天河区天河路385号</w:t>
      </w:r>
    </w:p>
    <w:p w14:paraId="1A93A1CC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承包证编号：粤农承2026003</w:t>
      </w:r>
    </w:p>
    <w:p w14:paraId="5276F664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承包地块位置：村西水田5块、村北旱地2块</w:t>
      </w:r>
    </w:p>
    <w:p w14:paraId="660251A7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承包土地总面积：8.7 亩</w:t>
      </w:r>
    </w:p>
    <w:p w14:paraId="3BC0C257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承包期限：2026-01-01 至 2056-01-01</w:t>
      </w:r>
    </w:p>
    <w:p w14:paraId="45E45D4A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发证单位：广州市天河区天河村委会</w:t>
      </w:r>
    </w:p>
    <w:p w14:paraId="3AE406C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———————————————————————————————————————</w:t>
      </w:r>
    </w:p>
    <w:p w14:paraId="5186C5EB">
      <w:pPr>
        <w:pStyle w:val="3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家庭成员信息登记表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4C995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vAlign w:val="center"/>
          </w:tcPr>
          <w:p w14:paraId="2932091A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序号</w:t>
            </w:r>
          </w:p>
        </w:tc>
        <w:tc>
          <w:tcPr>
            <w:tcW w:w="1234" w:type="dxa"/>
            <w:vAlign w:val="center"/>
          </w:tcPr>
          <w:p w14:paraId="547514A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姓名</w:t>
            </w:r>
          </w:p>
        </w:tc>
        <w:tc>
          <w:tcPr>
            <w:tcW w:w="1234" w:type="dxa"/>
            <w:vAlign w:val="center"/>
          </w:tcPr>
          <w:p w14:paraId="60E53A8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性别</w:t>
            </w:r>
          </w:p>
        </w:tc>
        <w:tc>
          <w:tcPr>
            <w:tcW w:w="1234" w:type="dxa"/>
            <w:vAlign w:val="center"/>
          </w:tcPr>
          <w:p w14:paraId="2ED5EB06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年龄</w:t>
            </w:r>
          </w:p>
        </w:tc>
        <w:tc>
          <w:tcPr>
            <w:tcW w:w="1234" w:type="dxa"/>
            <w:vAlign w:val="center"/>
          </w:tcPr>
          <w:p w14:paraId="207CC5FE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与户主关系</w:t>
            </w:r>
          </w:p>
        </w:tc>
        <w:tc>
          <w:tcPr>
            <w:tcW w:w="1234" w:type="dxa"/>
            <w:vAlign w:val="center"/>
          </w:tcPr>
          <w:p w14:paraId="723AC5F7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身份证号</w:t>
            </w:r>
          </w:p>
        </w:tc>
        <w:tc>
          <w:tcPr>
            <w:tcW w:w="1234" w:type="dxa"/>
            <w:vAlign w:val="center"/>
          </w:tcPr>
          <w:p w14:paraId="16DE8619">
            <w:pPr>
              <w:spacing w:after="0" w:line="240" w:lineRule="auto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是否承包成员</w:t>
            </w:r>
          </w:p>
        </w:tc>
      </w:tr>
      <w:tr w14:paraId="3925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234" w:type="dxa"/>
            <w:vAlign w:val="center"/>
          </w:tcPr>
          <w:p>
            <w:r>
              <w:t>1</w:t>
            </w:r>
          </w:p>
        </w:tc>
        <w:tc>
          <w:tcPr>
            <w:tcW w:w="1234" w:type="dxa"/>
            <w:vAlign w:val="center"/>
          </w:tcPr>
          <w:p>
            <w:r>
              <w:t>FFG</w:t>
            </w:r>
          </w:p>
        </w:tc>
        <w:tc>
          <w:tcPr>
            <w:tcW w:w="1234" w:type="dxa"/>
            <w:vAlign w:val="center"/>
          </w:tcPr>
          <w:p>
            <w:r>
              <w:t>男</w:t>
            </w:r>
          </w:p>
        </w:tc>
        <w:tc>
          <w:tcPr>
            <w:tcW w:w="1234" w:type="dxa"/>
            <w:vAlign w:val="center"/>
          </w:tcPr>
          <w:p>
            <w:r>
              <w:t>12</w:t>
            </w:r>
          </w:p>
        </w:tc>
        <w:tc>
          <w:tcPr>
            <w:tcW w:w="1234" w:type="dxa"/>
            <w:vAlign w:val="center"/>
          </w:tcPr>
          <w:p>
            <w:r>
              <w:t>户主</w:t>
            </w:r>
          </w:p>
        </w:tc>
        <w:tc>
          <w:tcPr>
            <w:tcW w:w="1234" w:type="dxa"/>
            <w:vAlign w:val="center"/>
          </w:tcPr>
          <w:p>
            <w:r>
              <w:t>440106197808081234</w:t>
            </w:r>
          </w:p>
        </w:tc>
        <w:tc>
          <w:tcPr>
            <w:tcW w:w="1234" w:type="dxa"/>
            <w:vAlign w:val="center"/>
          </w:tcPr>
          <w:p>
            <w:r>
              <w:t>是</w:t>
            </w:r>
          </w:p>
        </w:tc>
      </w:tr>
      <w:tr>
        <w:trPr>
          <w:trHeight w:val="680"/>
        </w:trP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WDF</w:t>
            </w:r>
          </w:p>
        </w:tc>
        <w:tc>
          <w:tcPr>
            <w:tcW w:type="dxa" w:w="1234"/>
          </w:tcPr>
          <w:p>
            <w:r>
              <w:t>女</w:t>
            </w:r>
          </w:p>
        </w:tc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配偶</w:t>
            </w:r>
          </w:p>
        </w:tc>
        <w:tc>
          <w:tcPr>
            <w:tcW w:type="dxa" w:w="1234"/>
          </w:tcPr>
          <w:p>
            <w:r>
              <w:t>440106198109095678</w:t>
            </w:r>
          </w:p>
        </w:tc>
        <w:tc>
          <w:tcPr>
            <w:tcW w:type="dxa" w:w="1234"/>
          </w:tcPr>
          <w:p>
            <w:r>
              <w:t>是</w:t>
            </w:r>
          </w:p>
        </w:tc>
      </w:tr>
    </w:tbl>
    <w:p w14:paraId="7144DCE2">
      <w:pPr>
        <w:rPr>
          <w:rFonts w:hint="eastAsia" w:ascii="黑体" w:hAnsi="黑体" w:eastAsia="黑体" w:cs="黑体"/>
        </w:rPr>
      </w:pPr>
    </w:p>
    <w:p w14:paraId="0AAF5BB8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本户承诺以上信息真实有效，签字：_________</w:t>
      </w:r>
    </w:p>
    <w:p w14:paraId="320B8FAF">
      <w:pPr>
        <w:spacing w:after="24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日期：2026-01-19</w:t>
      </w:r>
    </w:p>
    <w:p w14:paraId="3A4FCC00">
      <w:pPr>
        <w:pStyle w:val="3"/>
        <w:jc w:val="center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测试</w:t>
      </w:r>
      <w:r>
        <w:rPr>
          <w:rFonts w:hint="default" w:ascii="黑体" w:hAnsi="黑体" w:eastAsia="黑体" w:cs="黑体"/>
          <w:lang w:val="en-US" w:eastAsia="zh-CN"/>
        </w:rPr>
        <w:t>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EF39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  <w:vAlign w:val="bottom"/>
          </w:tcPr>
          <w:p w14:paraId="4F8167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214" w:type="dxa"/>
            <w:vAlign w:val="bottom"/>
          </w:tcPr>
          <w:p w14:paraId="4BA857B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测试表A</w:t>
            </w:r>
          </w:p>
        </w:tc>
        <w:tc>
          <w:tcPr>
            <w:tcW w:w="2214" w:type="dxa"/>
            <w:vAlign w:val="bottom"/>
          </w:tcPr>
          <w:p w14:paraId="4DD7ADA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测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试表</w:t>
            </w: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214" w:type="dxa"/>
            <w:vAlign w:val="bottom"/>
          </w:tcPr>
          <w:p w14:paraId="61C7A7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测试表</w:t>
            </w: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</w:tr>
      <w:tr w14:paraId="65FAC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14" w:type="dxa"/>
            <w:vAlign w:val="bottom"/>
          </w:tcPr>
          <w:p>
            <w:r>
              <w:t>1</w:t>
            </w:r>
          </w:p>
        </w:tc>
        <w:tc>
          <w:tcPr>
            <w:tcW w:w="2214" w:type="dxa"/>
            <w:vAlign w:val="bottom"/>
          </w:tcPr>
          <w:p>
            <w:r>
              <w:t>Z</w:t>
            </w:r>
          </w:p>
        </w:tc>
        <w:tc>
          <w:tcPr>
            <w:tcW w:w="2214" w:type="dxa"/>
            <w:vAlign w:val="bottom"/>
          </w:tcPr>
          <w:p>
            <w:r>
              <w:t>R</w:t>
            </w:r>
          </w:p>
        </w:tc>
        <w:tc>
          <w:tcPr>
            <w:tcW w:w="2214" w:type="dxa"/>
            <w:vAlign w:val="bottom"/>
          </w:tcPr>
          <w:p>
            <w:r>
              <w:t>T</w:t>
            </w:r>
          </w:p>
        </w:tc>
      </w:tr>
      <w:tr>
        <w:trPr/>
        <w:tc>
          <w:tcPr>
            <w:tcW w:type="dxa" w:w="2214"/>
          </w:tcPr>
          <w:p>
            <w:r>
              <w:t>2</w:t>
            </w:r>
          </w:p>
        </w:tc>
        <w:tc>
          <w:tcPr>
            <w:tcW w:type="dxa" w:w="2214"/>
          </w:tcPr>
          <w:p>
            <w:r>
              <w:t>X</w:t>
            </w:r>
          </w:p>
        </w:tc>
        <w:tc>
          <w:tcPr>
            <w:tcW w:type="dxa" w:w="2214"/>
          </w:tcPr>
          <w:p>
            <w:r>
              <w:t>F</w:t>
            </w:r>
          </w:p>
        </w:tc>
        <w:tc>
          <w:tcPr>
            <w:tcW w:type="dxa" w:w="2214"/>
          </w:tcPr>
          <w:p>
            <w:r>
              <w:t>Y</w:t>
            </w:r>
          </w:p>
        </w:tc>
      </w:tr>
      <w:tr>
        <w:trPr/>
        <w:tc>
          <w:tcPr>
            <w:tcW w:type="dxa" w:w="2214"/>
          </w:tcPr>
          <w:p>
            <w:r>
              <w:t>3</w:t>
            </w:r>
          </w:p>
        </w:tc>
        <w:tc>
          <w:tcPr>
            <w:tcW w:type="dxa" w:w="2214"/>
          </w:tcPr>
          <w:p>
            <w:r>
              <w:t>C</w:t>
            </w:r>
          </w:p>
        </w:tc>
        <w:tc>
          <w:tcPr>
            <w:tcW w:type="dxa" w:w="2214"/>
          </w:tcPr>
          <w:p>
            <w:r>
              <w:t>V</w:t>
            </w:r>
          </w:p>
        </w:tc>
        <w:tc>
          <w:tcPr>
            <w:tcW w:type="dxa" w:w="2214"/>
          </w:tcPr>
          <w:p>
            <w:r>
              <w:t>U</w:t>
            </w:r>
          </w:p>
        </w:tc>
      </w:tr>
    </w:tbl>
    <w:p w14:paraId="0170566C">
      <w:pPr>
        <w:rPr>
          <w:rFonts w:hint="default"/>
          <w:lang w:val="en-US" w:eastAsia="zh-CN"/>
        </w:rPr>
      </w:pPr>
    </w:p>
    <w:p w14:paraId="20B217B2">
      <w:pPr>
        <w:rPr>
          <w:rFonts w:hint="default" w:ascii="黑体" w:hAnsi="黑体" w:eastAsia="黑体" w:cs="黑体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560FCC"/>
    <w:rsid w:val="19101792"/>
    <w:rsid w:val="1C737230"/>
    <w:rsid w:val="2A2B570A"/>
    <w:rsid w:val="34FB1BE7"/>
    <w:rsid w:val="48475EDC"/>
    <w:rsid w:val="6D6D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273</Words>
  <Characters>323</Characters>
  <Lines>0</Lines>
  <Paragraphs>0</Paragraphs>
  <TotalTime>2</TotalTime>
  <ScaleCrop>false</ScaleCrop>
  <LinksUpToDate>false</LinksUpToDate>
  <CharactersWithSpaces>326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王帅</cp:lastModifiedBy>
  <dcterms:modified xsi:type="dcterms:W3CDTF">2026-01-21T14:10:21Z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eyJoZGlkIjoiOWI4Yzc5Y2RmMzNkZTZhZTI0NjcwZDRiMDczMDE1MWEiLCJ1c2VySWQiOiIzNDkxODY3ODYifQ==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F7730DE38FEE42419EB5B76D02A3C22E_12</vt:lpwstr>
  </property>
</Properties>
</file>