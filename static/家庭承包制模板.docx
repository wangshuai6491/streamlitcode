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ED4769">
      <w:pPr>
        <w:pStyle w:val="31"/>
        <w:jc w:val="center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家庭土地承包经营权证（范本）</w:t>
      </w:r>
    </w:p>
    <w:p w14:paraId="7BF0949F">
      <w:pPr>
        <w:rPr>
          <w:rFonts w:hint="eastAsia" w:ascii="黑体" w:hAnsi="黑体" w:eastAsia="黑体" w:cs="黑体"/>
        </w:rPr>
      </w:pPr>
    </w:p>
    <w:p w14:paraId="48AFF5D2">
      <w:pPr>
        <w:spacing w:after="24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户主姓名：{户主姓名}</w:t>
      </w:r>
    </w:p>
    <w:p w14:paraId="5EFE0961">
      <w:pPr>
        <w:spacing w:after="24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家庭住址：{家庭住址}</w:t>
      </w:r>
    </w:p>
    <w:p w14:paraId="1A93A1CC">
      <w:pPr>
        <w:spacing w:after="24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承包证编号：{承包证号}</w:t>
      </w:r>
    </w:p>
    <w:p w14:paraId="5276F664">
      <w:pPr>
        <w:spacing w:after="24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承包地块位置：{承包地块}</w:t>
      </w:r>
    </w:p>
    <w:p w14:paraId="660251A7">
      <w:pPr>
        <w:spacing w:after="24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承包土地总面积：{承包面积} 亩</w:t>
      </w:r>
    </w:p>
    <w:p w14:paraId="3BC0C257">
      <w:pPr>
        <w:spacing w:after="24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承包期限：{承包起始日期} 至 {承包终止日期}</w:t>
      </w:r>
    </w:p>
    <w:p w14:paraId="45E45D4A">
      <w:pPr>
        <w:spacing w:after="24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发证单位：{村委会名称}</w:t>
      </w:r>
    </w:p>
    <w:p w14:paraId="3AE406C6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———————————————————————————————————————</w:t>
      </w:r>
    </w:p>
    <w:p w14:paraId="5186C5EB">
      <w:pPr>
        <w:pStyle w:val="3"/>
        <w:jc w:val="center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家庭成员信息登记表</w:t>
      </w:r>
    </w:p>
    <w:p w14:paraId="1445F1C2">
      <w:pPr>
        <w:rPr>
          <w:rFonts w:hint="eastAsia" w:ascii="黑体" w:hAnsi="黑体" w:eastAsia="黑体" w:cs="黑体"/>
        </w:rPr>
      </w:pP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 w14:paraId="4C9958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4" w:type="dxa"/>
            <w:vAlign w:val="center"/>
          </w:tcPr>
          <w:p w14:paraId="2932091A">
            <w:pPr>
              <w:spacing w:after="0" w:line="240" w:lineRule="auto"/>
              <w:jc w:val="center"/>
              <w:rPr>
                <w:rFonts w:hint="eastAsia" w:ascii="黑体" w:hAnsi="黑体" w:eastAsia="黑体" w:cs="黑体"/>
              </w:rPr>
            </w:pPr>
            <w:bookmarkStart w:id="0" w:name="_GoBack" w:colFirst="0" w:colLast="6"/>
            <w:r>
              <w:rPr>
                <w:rFonts w:hint="eastAsia" w:ascii="黑体" w:hAnsi="黑体" w:eastAsia="黑体" w:cs="黑体"/>
              </w:rPr>
              <w:t>序号</w:t>
            </w:r>
          </w:p>
        </w:tc>
        <w:tc>
          <w:tcPr>
            <w:tcW w:w="1234" w:type="dxa"/>
            <w:vAlign w:val="center"/>
          </w:tcPr>
          <w:p w14:paraId="547514A7">
            <w:pPr>
              <w:spacing w:after="0" w:line="240" w:lineRule="auto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姓名</w:t>
            </w:r>
          </w:p>
        </w:tc>
        <w:tc>
          <w:tcPr>
            <w:tcW w:w="1234" w:type="dxa"/>
            <w:vAlign w:val="center"/>
          </w:tcPr>
          <w:p w14:paraId="60E53A87">
            <w:pPr>
              <w:spacing w:after="0" w:line="240" w:lineRule="auto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性别</w:t>
            </w:r>
          </w:p>
        </w:tc>
        <w:tc>
          <w:tcPr>
            <w:tcW w:w="1234" w:type="dxa"/>
            <w:vAlign w:val="center"/>
          </w:tcPr>
          <w:p w14:paraId="2ED5EB06">
            <w:pPr>
              <w:spacing w:after="0" w:line="240" w:lineRule="auto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年龄</w:t>
            </w:r>
          </w:p>
        </w:tc>
        <w:tc>
          <w:tcPr>
            <w:tcW w:w="1234" w:type="dxa"/>
            <w:vAlign w:val="center"/>
          </w:tcPr>
          <w:p w14:paraId="207CC5FE">
            <w:pPr>
              <w:spacing w:after="0" w:line="240" w:lineRule="auto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与户主关系</w:t>
            </w:r>
          </w:p>
        </w:tc>
        <w:tc>
          <w:tcPr>
            <w:tcW w:w="1234" w:type="dxa"/>
            <w:vAlign w:val="center"/>
          </w:tcPr>
          <w:p w14:paraId="723AC5F7">
            <w:pPr>
              <w:spacing w:after="0" w:line="240" w:lineRule="auto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身份证号</w:t>
            </w:r>
          </w:p>
        </w:tc>
        <w:tc>
          <w:tcPr>
            <w:tcW w:w="1234" w:type="dxa"/>
            <w:vAlign w:val="center"/>
          </w:tcPr>
          <w:p w14:paraId="16DE8619">
            <w:pPr>
              <w:spacing w:after="0" w:line="240" w:lineRule="auto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是否承包成员</w:t>
            </w:r>
          </w:p>
        </w:tc>
      </w:tr>
      <w:tr w14:paraId="392503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</w:trPr>
        <w:tc>
          <w:tcPr>
            <w:tcW w:w="1234" w:type="dxa"/>
            <w:vAlign w:val="center"/>
          </w:tcPr>
          <w:p w14:paraId="4216C02C">
            <w:pPr>
              <w:spacing w:after="0" w:line="240" w:lineRule="auto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{</w:t>
            </w:r>
            <w:r>
              <w:rPr>
                <w:rFonts w:hint="eastAsia" w:ascii="黑体" w:hAnsi="黑体" w:eastAsia="黑体" w:cs="黑体"/>
                <w:lang w:val="en-US" w:eastAsia="zh-CN"/>
              </w:rPr>
              <w:t>table.家庭成员.</w:t>
            </w:r>
            <w:r>
              <w:rPr>
                <w:rFonts w:hint="eastAsia" w:ascii="黑体" w:hAnsi="黑体" w:eastAsia="黑体" w:cs="黑体"/>
              </w:rPr>
              <w:t>序号}</w:t>
            </w:r>
          </w:p>
        </w:tc>
        <w:tc>
          <w:tcPr>
            <w:tcW w:w="1234" w:type="dxa"/>
            <w:vAlign w:val="center"/>
          </w:tcPr>
          <w:p w14:paraId="4DEB17A0">
            <w:pPr>
              <w:spacing w:after="0" w:line="240" w:lineRule="auto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{</w:t>
            </w:r>
            <w:r>
              <w:rPr>
                <w:rFonts w:hint="eastAsia" w:ascii="黑体" w:hAnsi="黑体" w:eastAsia="黑体" w:cs="黑体"/>
                <w:lang w:val="en-US" w:eastAsia="zh-CN"/>
              </w:rPr>
              <w:t>table.家庭成员.</w:t>
            </w:r>
            <w:r>
              <w:rPr>
                <w:rFonts w:hint="eastAsia" w:ascii="黑体" w:hAnsi="黑体" w:eastAsia="黑体" w:cs="黑体"/>
              </w:rPr>
              <w:t>姓名}</w:t>
            </w:r>
          </w:p>
        </w:tc>
        <w:tc>
          <w:tcPr>
            <w:tcW w:w="1234" w:type="dxa"/>
            <w:vAlign w:val="center"/>
          </w:tcPr>
          <w:p w14:paraId="3831D6F6">
            <w:pPr>
              <w:spacing w:after="0" w:line="240" w:lineRule="auto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{</w:t>
            </w:r>
            <w:r>
              <w:rPr>
                <w:rFonts w:hint="eastAsia" w:ascii="黑体" w:hAnsi="黑体" w:eastAsia="黑体" w:cs="黑体"/>
                <w:lang w:val="en-US" w:eastAsia="zh-CN"/>
              </w:rPr>
              <w:t>table.家庭成员.</w:t>
            </w:r>
            <w:r>
              <w:rPr>
                <w:rFonts w:hint="eastAsia" w:ascii="黑体" w:hAnsi="黑体" w:eastAsia="黑体" w:cs="黑体"/>
              </w:rPr>
              <w:t>性别}</w:t>
            </w:r>
          </w:p>
        </w:tc>
        <w:tc>
          <w:tcPr>
            <w:tcW w:w="1234" w:type="dxa"/>
            <w:vAlign w:val="center"/>
          </w:tcPr>
          <w:p w14:paraId="3FD79C9F">
            <w:pPr>
              <w:spacing w:after="0" w:line="240" w:lineRule="auto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{</w:t>
            </w:r>
            <w:r>
              <w:rPr>
                <w:rFonts w:hint="eastAsia" w:ascii="黑体" w:hAnsi="黑体" w:eastAsia="黑体" w:cs="黑体"/>
                <w:lang w:val="en-US" w:eastAsia="zh-CN"/>
              </w:rPr>
              <w:t>table.家庭成员.</w:t>
            </w:r>
            <w:r>
              <w:rPr>
                <w:rFonts w:hint="eastAsia" w:ascii="黑体" w:hAnsi="黑体" w:eastAsia="黑体" w:cs="黑体"/>
              </w:rPr>
              <w:t>年龄}</w:t>
            </w:r>
          </w:p>
        </w:tc>
        <w:tc>
          <w:tcPr>
            <w:tcW w:w="1234" w:type="dxa"/>
            <w:vAlign w:val="center"/>
          </w:tcPr>
          <w:p w14:paraId="3AD56527">
            <w:pPr>
              <w:spacing w:after="0" w:line="240" w:lineRule="auto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{</w:t>
            </w:r>
            <w:r>
              <w:rPr>
                <w:rFonts w:hint="eastAsia" w:ascii="黑体" w:hAnsi="黑体" w:eastAsia="黑体" w:cs="黑体"/>
                <w:lang w:val="en-US" w:eastAsia="zh-CN"/>
              </w:rPr>
              <w:t>table.家庭成员.</w:t>
            </w:r>
            <w:r>
              <w:rPr>
                <w:rFonts w:hint="eastAsia" w:ascii="黑体" w:hAnsi="黑体" w:eastAsia="黑体" w:cs="黑体"/>
              </w:rPr>
              <w:t>关系}</w:t>
            </w:r>
          </w:p>
        </w:tc>
        <w:tc>
          <w:tcPr>
            <w:tcW w:w="1234" w:type="dxa"/>
            <w:vAlign w:val="center"/>
          </w:tcPr>
          <w:p w14:paraId="52D1CC2C">
            <w:pPr>
              <w:spacing w:after="0" w:line="240" w:lineRule="auto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{</w:t>
            </w:r>
            <w:r>
              <w:rPr>
                <w:rFonts w:hint="eastAsia" w:ascii="黑体" w:hAnsi="黑体" w:eastAsia="黑体" w:cs="黑体"/>
                <w:lang w:val="en-US" w:eastAsia="zh-CN"/>
              </w:rPr>
              <w:t>table.家庭成员.</w:t>
            </w:r>
            <w:r>
              <w:rPr>
                <w:rFonts w:hint="eastAsia" w:ascii="黑体" w:hAnsi="黑体" w:eastAsia="黑体" w:cs="黑体"/>
              </w:rPr>
              <w:t>身份证}</w:t>
            </w:r>
          </w:p>
        </w:tc>
        <w:tc>
          <w:tcPr>
            <w:tcW w:w="1234" w:type="dxa"/>
            <w:vAlign w:val="center"/>
          </w:tcPr>
          <w:p w14:paraId="38A29E88">
            <w:pPr>
              <w:spacing w:after="0" w:line="240" w:lineRule="auto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{</w:t>
            </w:r>
            <w:r>
              <w:rPr>
                <w:rFonts w:hint="eastAsia" w:ascii="黑体" w:hAnsi="黑体" w:eastAsia="黑体" w:cs="黑体"/>
                <w:lang w:val="en-US" w:eastAsia="zh-CN"/>
              </w:rPr>
              <w:t>table.家庭成员.</w:t>
            </w:r>
            <w:r>
              <w:rPr>
                <w:rFonts w:hint="eastAsia" w:ascii="黑体" w:hAnsi="黑体" w:eastAsia="黑体" w:cs="黑体"/>
              </w:rPr>
              <w:t>是否承包}</w:t>
            </w:r>
          </w:p>
        </w:tc>
      </w:tr>
      <w:bookmarkEnd w:id="0"/>
    </w:tbl>
    <w:p w14:paraId="7144DCE2">
      <w:pPr>
        <w:rPr>
          <w:rFonts w:hint="eastAsia" w:ascii="黑体" w:hAnsi="黑体" w:eastAsia="黑体" w:cs="黑体"/>
        </w:rPr>
      </w:pPr>
    </w:p>
    <w:p w14:paraId="0AAF5BB8">
      <w:pPr>
        <w:spacing w:after="24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本户承诺以上信息真实有效，签字：_________</w:t>
      </w:r>
    </w:p>
    <w:p w14:paraId="320B8FAF">
      <w:pPr>
        <w:spacing w:after="24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日期：{签署日期}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6560FCC"/>
    <w:rsid w:val="19101792"/>
    <w:rsid w:val="1C737230"/>
    <w:rsid w:val="2A2B570A"/>
    <w:rsid w:val="6D6D21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qFormat="1"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273</Words>
  <Characters>323</Characters>
  <Lines>0</Lines>
  <Paragraphs>0</Paragraphs>
  <TotalTime>16</TotalTime>
  <ScaleCrop>false</ScaleCrop>
  <LinksUpToDate>false</LinksUpToDate>
  <CharactersWithSpaces>326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王帅</cp:lastModifiedBy>
  <dcterms:modified xsi:type="dcterms:W3CDTF">2026-01-19T09:45:00Z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eyJoZGlkIjoiOWI4Yzc5Y2RmMzNkZTZhZTI0NjcwZDRiMDczMDE1MWEiLCJ1c2VySWQiOiIzNDkxODY3ODYifQ==</vt:lpwstr>
  </property>
  <property fmtid="{D5CDD505-2E9C-101B-9397-08002B2CF9AE}" pid="3" name="KSOProductBuildVer">
    <vt:lpwstr>2052-12.1.0.24657</vt:lpwstr>
  </property>
  <property fmtid="{D5CDD505-2E9C-101B-9397-08002B2CF9AE}" pid="4" name="ICV">
    <vt:lpwstr>F7730DE38FEE42419EB5B76D02A3C22E_12</vt:lpwstr>
  </property>
</Properties>
</file>